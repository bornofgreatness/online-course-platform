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CD413">
      <w:pPr>
        <w:jc w:val="center"/>
      </w:pPr>
      <w:r>
        <w:rPr>
          <w:b/>
          <w:sz w:val="28"/>
        </w:rPr>
        <w:t>Going Live — Your Checklist</w:t>
      </w:r>
    </w:p>
    <w:p w14:paraId="4B2A57A6">
      <w:pPr>
        <w:jc w:val="center"/>
      </w:pPr>
      <w:r>
        <w:rPr>
          <w:i/>
          <w:sz w:val="18"/>
        </w:rPr>
        <w:t>Online Course Platform · Client-owned accounts · 1-page outline</w:t>
      </w:r>
    </w:p>
    <w:p w14:paraId="159051B2"/>
    <w:p w14:paraId="0667F544">
      <w:r>
        <w:rPr>
          <w:b/>
          <w:sz w:val="20"/>
        </w:rPr>
        <w:t>Why you buy these</w:t>
      </w:r>
    </w:p>
    <w:p w14:paraId="6CB2CBDC">
      <w:pPr>
        <w:pStyle w:val="23"/>
      </w:pPr>
      <w:r>
        <w:t>AWS = rent for the website (24/7) + safe storage for course PDFs/videos.</w:t>
      </w:r>
    </w:p>
    <w:p w14:paraId="1AA14FEC">
      <w:pPr>
        <w:pStyle w:val="23"/>
      </w:pPr>
      <w:r>
        <w:t>Domain + Resend = your web address + emails from you (e.g. noreply@yourdomain.com).</w:t>
      </w:r>
    </w:p>
    <w:p w14:paraId="50D005E9">
      <w:pPr>
        <w:pStyle w:val="23"/>
      </w:pPr>
      <w:r>
        <w:t>Developer installs the app; you own accounts, bills, and data.</w:t>
      </w:r>
    </w:p>
    <w:p w14:paraId="664262E4">
      <w:r>
        <w:rPr>
          <w:b/>
          <w:sz w:val="20"/>
        </w:rPr>
        <w:t>What to create &amp; pay for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2C1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1C1F4E45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3456" w:type="dxa"/>
          </w:tcPr>
          <w:p w14:paraId="0C7A99C5">
            <w:pPr>
              <w:spacing w:after="0" w:line="240" w:lineRule="auto"/>
            </w:pPr>
            <w:r>
              <w:rPr>
                <w:b/>
              </w:rPr>
              <w:t>Service</w:t>
            </w:r>
          </w:p>
        </w:tc>
        <w:tc>
          <w:tcPr>
            <w:tcW w:w="3456" w:type="dxa"/>
          </w:tcPr>
          <w:p w14:paraId="48349FD2">
            <w:pPr>
              <w:spacing w:after="0" w:line="240" w:lineRule="auto"/>
            </w:pPr>
            <w:r>
              <w:rPr>
                <w:b/>
              </w:rPr>
              <w:t>Your action</w:t>
            </w:r>
          </w:p>
        </w:tc>
      </w:tr>
      <w:tr w14:paraId="56EBA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2BC2CD03">
            <w:pPr>
              <w:spacing w:after="0" w:line="240" w:lineRule="auto"/>
            </w:pPr>
            <w:r>
              <w:t>1</w:t>
            </w:r>
          </w:p>
        </w:tc>
        <w:tc>
          <w:tcPr>
            <w:tcW w:w="3456" w:type="dxa"/>
          </w:tcPr>
          <w:p w14:paraId="1BF94197">
            <w:pPr>
              <w:spacing w:after="0" w:line="240" w:lineRule="auto"/>
            </w:pPr>
            <w:r>
              <w:t>Domain (e.g. .com.br)</w:t>
            </w:r>
          </w:p>
        </w:tc>
        <w:tc>
          <w:tcPr>
            <w:tcW w:w="3456" w:type="dxa"/>
          </w:tcPr>
          <w:p w14:paraId="5E268AC8">
            <w:pPr>
              <w:spacing w:after="0" w:line="240" w:lineRule="auto"/>
            </w:pPr>
            <w:r>
              <w:t>Buy at Registro.br or registrar; save login.</w:t>
            </w:r>
          </w:p>
        </w:tc>
      </w:tr>
      <w:tr w14:paraId="39F25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3E7001D5">
            <w:pPr>
              <w:spacing w:after="0" w:line="240" w:lineRule="auto"/>
            </w:pPr>
            <w:r>
              <w:t>2</w:t>
            </w:r>
          </w:p>
        </w:tc>
        <w:tc>
          <w:tcPr>
            <w:tcW w:w="3456" w:type="dxa"/>
          </w:tcPr>
          <w:p w14:paraId="0030E11B">
            <w:pPr>
              <w:spacing w:after="0" w:line="240" w:lineRule="auto"/>
            </w:pPr>
            <w:r>
              <w:t>AWS</w:t>
            </w:r>
          </w:p>
        </w:tc>
        <w:tc>
          <w:tcPr>
            <w:tcW w:w="3456" w:type="dxa"/>
          </w:tcPr>
          <w:p w14:paraId="3EA2A629">
            <w:pPr>
              <w:spacing w:after="0" w:line="240" w:lineRule="auto"/>
            </w:pPr>
            <w:r>
              <w:t>Create account + card; billing alerts on.</w:t>
            </w:r>
          </w:p>
        </w:tc>
      </w:tr>
      <w:tr w14:paraId="23CB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4AA066E1">
            <w:pPr>
              <w:spacing w:after="0" w:line="240" w:lineRule="auto"/>
            </w:pPr>
            <w:r>
              <w:t>3</w:t>
            </w:r>
          </w:p>
        </w:tc>
        <w:tc>
          <w:tcPr>
            <w:tcW w:w="3456" w:type="dxa"/>
          </w:tcPr>
          <w:p w14:paraId="6F508205">
            <w:pPr>
              <w:spacing w:after="0" w:line="240" w:lineRule="auto"/>
            </w:pPr>
            <w:r>
              <w:t>Resend</w:t>
            </w:r>
          </w:p>
        </w:tc>
        <w:tc>
          <w:tcPr>
            <w:tcW w:w="3456" w:type="dxa"/>
          </w:tcPr>
          <w:p w14:paraId="3842B77D">
            <w:pPr>
              <w:spacing w:after="0" w:line="240" w:lineRule="auto"/>
            </w:pPr>
            <w:r>
              <w:t>Sign up; add domain; paste DNS until Verified.</w:t>
            </w:r>
          </w:p>
        </w:tc>
      </w:tr>
      <w:tr w14:paraId="28A7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33CCCF82">
            <w:pPr>
              <w:spacing w:after="0" w:line="240" w:lineRule="auto"/>
            </w:pPr>
            <w:r>
              <w:t>4</w:t>
            </w:r>
          </w:p>
        </w:tc>
        <w:tc>
          <w:tcPr>
            <w:tcW w:w="3456" w:type="dxa"/>
          </w:tcPr>
          <w:p w14:paraId="7FE05968">
            <w:pPr>
              <w:spacing w:after="0" w:line="240" w:lineRule="auto"/>
            </w:pPr>
            <w:r>
              <w:t>Supabase (database)</w:t>
            </w:r>
          </w:p>
        </w:tc>
        <w:tc>
          <w:tcPr>
            <w:tcW w:w="3456" w:type="dxa"/>
          </w:tcPr>
          <w:p w14:paraId="021C2CF8">
            <w:pPr>
              <w:spacing w:after="0" w:line="240" w:lineRule="auto"/>
            </w:pPr>
            <w:r>
              <w:t>New project; save DB password + connection URLs.</w:t>
            </w:r>
          </w:p>
        </w:tc>
      </w:tr>
      <w:tr w14:paraId="74B3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32538199">
            <w:pPr>
              <w:spacing w:after="0" w:line="240" w:lineRule="auto"/>
            </w:pPr>
            <w:r>
              <w:t>5</w:t>
            </w:r>
          </w:p>
        </w:tc>
        <w:tc>
          <w:tcPr>
            <w:tcW w:w="3456" w:type="dxa"/>
          </w:tcPr>
          <w:p w14:paraId="0159DD23">
            <w:pPr>
              <w:spacing w:after="0" w:line="240" w:lineRule="auto"/>
            </w:pPr>
            <w:r>
              <w:t>Stripe</w:t>
            </w:r>
          </w:p>
        </w:tc>
        <w:tc>
          <w:tcPr>
            <w:tcW w:w="3456" w:type="dxa"/>
          </w:tcPr>
          <w:p w14:paraId="7DCA829E">
            <w:pPr>
              <w:spacing w:after="0" w:line="240" w:lineRule="auto"/>
            </w:pPr>
            <w:r>
              <w:t>Complete KYC; live API keys when ready.</w:t>
            </w:r>
          </w:p>
        </w:tc>
      </w:tr>
      <w:tr w14:paraId="7368D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2375F798">
            <w:pPr>
              <w:spacing w:after="0" w:line="240" w:lineRule="auto"/>
            </w:pPr>
            <w:r>
              <w:t>6</w:t>
            </w:r>
          </w:p>
        </w:tc>
        <w:tc>
          <w:tcPr>
            <w:tcW w:w="3456" w:type="dxa"/>
          </w:tcPr>
          <w:p w14:paraId="48F0594D">
            <w:pPr>
              <w:spacing w:after="0" w:line="240" w:lineRule="auto"/>
            </w:pPr>
            <w:r>
              <w:t>DNS for website</w:t>
            </w:r>
          </w:p>
        </w:tc>
        <w:tc>
          <w:tcPr>
            <w:tcW w:w="3456" w:type="dxa"/>
          </w:tcPr>
          <w:p w14:paraId="4DCA99A9">
            <w:pPr>
              <w:spacing w:after="0" w:line="240" w:lineRule="auto"/>
            </w:pPr>
            <w:r>
              <w:t>After dev gives IP: A record → server (call if needed).</w:t>
            </w:r>
          </w:p>
        </w:tc>
      </w:tr>
    </w:tbl>
    <w:p w14:paraId="05385400">
      <w:r>
        <w:rPr>
          <w:b/>
          <w:sz w:val="20"/>
        </w:rPr>
        <w:t>Your checklist</w:t>
      </w:r>
    </w:p>
    <w:p w14:paraId="02772252">
      <w:pPr>
        <w:pStyle w:val="23"/>
      </w:pPr>
      <w:r>
        <w:t>☐  Domain purchased: _________________________</w:t>
      </w:r>
    </w:p>
    <w:p w14:paraId="2BAB624B">
      <w:pPr>
        <w:pStyle w:val="23"/>
      </w:pPr>
      <w:r>
        <w:t>☐  AWS account created (your email/card)</w:t>
      </w:r>
    </w:p>
    <w:p w14:paraId="5AB7F928">
      <w:pPr>
        <w:pStyle w:val="23"/>
      </w:pPr>
      <w:r>
        <w:t>☐  Resend domain verified</w:t>
      </w:r>
    </w:p>
    <w:p w14:paraId="174F203E">
      <w:pPr>
        <w:pStyle w:val="23"/>
      </w:pPr>
      <w:r>
        <w:t>☐  Supabase project created</w:t>
      </w:r>
    </w:p>
    <w:p w14:paraId="556F5C8C">
      <w:pPr>
        <w:pStyle w:val="23"/>
      </w:pPr>
      <w:r>
        <w:t>☐  Stripe live account ready</w:t>
      </w:r>
    </w:p>
    <w:p w14:paraId="1B8324AD">
      <w:pPr>
        <w:pStyle w:val="23"/>
      </w:pPr>
      <w:r>
        <w:t>☐  Developer access sent securely (not WhatsApp)</w:t>
      </w:r>
      <w:bookmarkStart w:id="0" w:name="_GoBack"/>
      <w:bookmarkEnd w:id="0"/>
    </w:p>
    <w:p w14:paraId="7C869ED6">
      <w:r>
        <w:rPr>
          <w:b/>
          <w:sz w:val="20"/>
        </w:rPr>
        <w:t>Send to developer (secure)</w:t>
      </w:r>
    </w:p>
    <w:p w14:paraId="069EF2A7">
      <w:pPr>
        <w:pStyle w:val="23"/>
      </w:pPr>
      <w:r>
        <w:t>Domain name · AWS keys or IAM user · Resend API key (re_...)</w:t>
      </w:r>
    </w:p>
    <w:p w14:paraId="097FD9A3">
      <w:pPr>
        <w:pStyle w:val="23"/>
      </w:pPr>
      <w:r>
        <w:t>Sender email · Supabase URLs · Stripe pk_live / sk_live · WhatsApp #</w:t>
      </w:r>
    </w:p>
    <w:p w14:paraId="1D28EF97">
      <w:r>
        <w:rPr>
          <w:b/>
          <w:sz w:val="20"/>
        </w:rPr>
        <w:t>Rough monthly cost (start)</w:t>
      </w:r>
    </w:p>
    <w:p w14:paraId="5B0A9664">
      <w:pPr>
        <w:pStyle w:val="23"/>
      </w:pPr>
      <w:r>
        <w:t>AWS hosting + files: ~R$ 100–250 · Database: R$ 0–130 · Resend: often free at low volume</w:t>
      </w:r>
    </w:p>
    <w:p w14:paraId="2323BDAB">
      <w:pPr>
        <w:pStyle w:val="23"/>
      </w:pPr>
      <w:r>
        <w:t>Domain: yearly · Stripe: fee per sale only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5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230</Words>
  <Characters>1150</Characters>
  <Lines>0</Lines>
  <Paragraphs>0</Paragraphs>
  <TotalTime>0</TotalTime>
  <ScaleCrop>false</ScaleCrop>
  <LinksUpToDate>false</LinksUpToDate>
  <CharactersWithSpaces>1346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Blockchain Demigod</cp:lastModifiedBy>
  <dcterms:modified xsi:type="dcterms:W3CDTF">2026-05-23T00:19:18Z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eyJoZGlkIjoiNmU2YTNlMTNlNTkyYjVkNmM1MjlkMDZjNDZkNDFhMGEiLCJ1c2VySWQiOiIxNjQ5MjY4MTAyMDQzIn0=</vt:lpwstr>
  </property>
  <property fmtid="{D5CDD505-2E9C-101B-9397-08002B2CF9AE}" pid="3" name="KSOProductBuildVer">
    <vt:lpwstr>1033-12.1.0.26372</vt:lpwstr>
  </property>
  <property fmtid="{D5CDD505-2E9C-101B-9397-08002B2CF9AE}" pid="4" name="ICV">
    <vt:lpwstr>01F6EAAE33964B90BFCC0A1400AC5C7A_12</vt:lpwstr>
  </property>
</Properties>
</file>